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926D9">
      <w:pPr>
        <w:pStyle w:val="2"/>
      </w:pPr>
      <w:r>
        <w:t>Chatbot Documentation</w:t>
      </w:r>
    </w:p>
    <w:p w14:paraId="32425E34"/>
    <w:p w14:paraId="5BBE9EE6">
      <w:pPr>
        <w:bidi w:val="0"/>
      </w:pPr>
      <w:r>
        <w:t>1. Root Endpoint (GET /)</w:t>
      </w:r>
    </w:p>
    <w:p w14:paraId="375E5603">
      <w:r>
        <w:t>Purpose: Health check — confirms that the backend is running.</w:t>
      </w:r>
      <w:r>
        <w:br w:type="textWrapping"/>
      </w:r>
      <w:r>
        <w:t>Example Request:</w:t>
      </w:r>
      <w:r>
        <w:br w:type="textWrapping"/>
      </w:r>
      <w:r>
        <w:t>GET https://acm-khi-chatbot.onrender.com/</w:t>
      </w:r>
      <w:r>
        <w:br w:type="textWrapping"/>
      </w:r>
      <w:r>
        <w:t>Response:</w:t>
      </w:r>
      <w:r>
        <w:br w:type="textWrapping"/>
      </w:r>
      <w:r>
        <w:t>{ "message": "ACM Chatbot API is running!" }</w:t>
      </w:r>
    </w:p>
    <w:p w14:paraId="225947E0">
      <w:pPr>
        <w:bidi w:val="0"/>
      </w:pPr>
      <w:r>
        <w:t>2. Chat Endpoint (POST /chat/simple)</w:t>
      </w:r>
    </w:p>
    <w:p w14:paraId="3132749E">
      <w:r>
        <w:t>Purpose: Send a user message to the chatbot and get a generated reply.</w:t>
      </w:r>
      <w:r>
        <w:br w:type="textWrapping"/>
      </w:r>
      <w:r>
        <w:t>Request Body:</w:t>
      </w:r>
      <w:r>
        <w:br w:type="textWrapping"/>
      </w:r>
      <w:r>
        <w:t>{ "message": "Hello, what is Coders Cup?" }</w:t>
      </w:r>
      <w:r>
        <w:br w:type="textWrapping"/>
      </w:r>
      <w:r>
        <w:t>Response:</w:t>
      </w:r>
      <w:r>
        <w:br w:type="textWrapping"/>
      </w:r>
      <w:r>
        <w:t>{ "reply": "Coders Cup is an annual coding competition organized by ACM NUCES Karachi..." }</w:t>
      </w:r>
      <w:r>
        <w:br w:type="textWrapping"/>
      </w:r>
      <w:r>
        <w:t>Notes:</w:t>
      </w:r>
      <w:r>
        <w:br w:type="textWrapping"/>
      </w:r>
      <w:r>
        <w:t>- message: String (required)</w:t>
      </w:r>
      <w:r>
        <w:br w:type="textWrapping"/>
      </w:r>
      <w:r>
        <w:t>- Response contains a 'reply' field with the chatbot’s generated text.</w:t>
      </w:r>
    </w:p>
    <w:p w14:paraId="2605F975">
      <w:pPr>
        <w:bidi w:val="0"/>
      </w:pPr>
      <w:r>
        <w:t>3. CORS Configuration</w:t>
      </w:r>
    </w:p>
    <w:p w14:paraId="58943789">
      <w:r>
        <w:t xml:space="preserve">Currently allows all origins </w:t>
      </w:r>
    </w:p>
    <w:p w14:paraId="125B844A">
      <w:pPr>
        <w:bidi w:val="0"/>
      </w:pPr>
      <w:r>
        <w:t>4. Frontend Integration Example</w:t>
      </w:r>
    </w:p>
    <w:p w14:paraId="2797DFC8">
      <w:r>
        <w:t>async function sendMessage(userMessage) {</w:t>
      </w:r>
      <w:r>
        <w:br w:type="textWrapping"/>
      </w:r>
      <w:r>
        <w:t xml:space="preserve">  const response = await fetch("https://acm-khi-chatbot.onrender.com/chat/simple", {</w:t>
      </w:r>
      <w:r>
        <w:br w:type="textWrapping"/>
      </w:r>
      <w:r>
        <w:t xml:space="preserve">    method: "POST",</w:t>
      </w:r>
      <w:r>
        <w:br w:type="textWrapping"/>
      </w:r>
      <w:r>
        <w:t xml:space="preserve">    headers: { "Content-Type": "application/json" },</w:t>
      </w:r>
      <w:r>
        <w:br w:type="textWrapping"/>
      </w:r>
      <w:r>
        <w:t xml:space="preserve">    body: JSON.stringify({ message: userMessage })</w:t>
      </w:r>
      <w:r>
        <w:br w:type="textWrapping"/>
      </w:r>
      <w:r>
        <w:t xml:space="preserve">  });</w:t>
      </w:r>
      <w:r>
        <w:br w:type="textWrapping"/>
      </w:r>
      <w:r>
        <w:t xml:space="preserve">  const data = await response.json();</w:t>
      </w:r>
      <w:r>
        <w:br w:type="textWrapping"/>
      </w:r>
      <w:r>
        <w:t xml:space="preserve">  return data.reply;</w:t>
      </w:r>
      <w:r>
        <w:br w:type="textWrapping"/>
      </w:r>
      <w:r>
        <w:t>}</w:t>
      </w:r>
    </w:p>
    <w:p w14:paraId="292C4B26">
      <w:pPr>
        <w:bidi w:val="0"/>
      </w:pPr>
      <w:r>
        <w:t>5. Error Responses</w:t>
      </w:r>
    </w:p>
    <w:p w14:paraId="53DD8FC6">
      <w:r>
        <w:t>400: Invalid or empty message → { "error": "Message field is required" }</w:t>
      </w:r>
      <w:r>
        <w:br w:type="textWrapping"/>
      </w:r>
      <w:r>
        <w:t>500: Internal server error → { "error": "Failed to generate reply" }</w:t>
      </w:r>
    </w:p>
    <w:p w14:paraId="5C15DAC3">
      <w:pPr>
        <w:bidi w:val="0"/>
      </w:pPr>
      <w:r>
        <w:t>6. Environment Variables</w:t>
      </w:r>
    </w:p>
    <w:p w14:paraId="37BA9C5A">
      <w:r>
        <w:t xml:space="preserve">GEMINI_API_KEY — </w:t>
      </w:r>
      <w:r>
        <w:rPr>
          <w:rFonts w:hint="default"/>
        </w:rPr>
        <w:t>AIzaSyDPJ3d8V_r55lNED5XCidPQZl3CvOexSeI</w:t>
      </w:r>
      <w:r>
        <w:br w:type="textWrapping"/>
      </w:r>
      <w:r>
        <w:t xml:space="preserve">PORT — </w:t>
      </w:r>
      <w:r>
        <w:rPr>
          <w:rFonts w:hint="default"/>
        </w:rPr>
        <w:t>8000</w:t>
      </w:r>
      <w:bookmarkStart w:id="0" w:name="_GoBack"/>
      <w:bookmarkEnd w:id="0"/>
    </w:p>
    <w:p w14:paraId="52B1DA45">
      <w:pPr>
        <w:bidi w:val="0"/>
      </w:pPr>
      <w:r>
        <w:t>7. Curl Example</w:t>
      </w:r>
    </w:p>
    <w:p w14:paraId="38DB6137">
      <w:r>
        <w:t>curl -X POST https://acm-khi-chatbot.onrender.com/chat/simple \</w:t>
      </w:r>
      <w:r>
        <w:br w:type="textWrapping"/>
      </w:r>
      <w:r>
        <w:t>-H "Content-Type: application/json" \</w:t>
      </w:r>
      <w:r>
        <w:br w:type="textWrapping"/>
      </w:r>
      <w:r>
        <w:t>-d '{"message": "Hello ACM!"}'</w:t>
      </w:r>
      <w:r>
        <w:br w:type="textWrapping"/>
      </w:r>
      <w:r>
        <w:t>Response:</w:t>
      </w:r>
      <w:r>
        <w:br w:type="textWrapping"/>
      </w:r>
      <w:r>
        <w:t>{ "reply": "Hello! I’m ACM’s AI assistant. How can I help you today?" }</w:t>
      </w:r>
    </w:p>
    <w:p w14:paraId="4A1633B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0041D1"/>
    <w:rsid w:val="66EC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Hi-Tech</cp:lastModifiedBy>
  <dcterms:modified xsi:type="dcterms:W3CDTF">2025-10-23T08:35:14Z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3723D98D7A5943B29299207BD176FF39_13</vt:lpwstr>
  </property>
</Properties>
</file>